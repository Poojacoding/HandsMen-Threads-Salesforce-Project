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2DB325">
      <w:pPr>
        <w:pStyle w:val="3"/>
        <w:keepNext w:val="0"/>
        <w:keepLines w:val="0"/>
        <w:widowControl/>
        <w:suppressLineNumbers w:val="0"/>
        <w:ind w:left="-220" w:leftChars="-100" w:firstLine="0" w:firstLineChars="0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Style w:val="37"/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HandsMen Threads Salesforce Project Report</w:t>
      </w:r>
    </w:p>
    <w:p w14:paraId="1F0075D6">
      <w:pPr>
        <w:pStyle w:val="4"/>
        <w:keepNext w:val="0"/>
        <w:keepLines w:val="0"/>
        <w:widowControl/>
        <w:suppressLineNumbers w:val="0"/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Style w:val="37"/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Intern Details</w:t>
      </w:r>
      <w:r>
        <w:rPr>
          <w:rStyle w:val="37"/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  <w:t>:</w:t>
      </w:r>
    </w:p>
    <w:p w14:paraId="196E473E">
      <w:pPr>
        <w:pStyle w:val="36"/>
        <w:keepNext w:val="0"/>
        <w:keepLines w:val="0"/>
        <w:widowControl/>
        <w:suppressLineNumbers w:val="0"/>
        <w:rPr>
          <w:rFonts w:hint="default"/>
          <w:lang w:val="en-IN"/>
        </w:rPr>
      </w:pPr>
      <w:r>
        <w:rPr>
          <w:rStyle w:val="37"/>
        </w:rPr>
        <w:t>Name:</w:t>
      </w:r>
      <w:r>
        <w:t xml:space="preserve"> </w:t>
      </w:r>
      <w:r>
        <w:rPr>
          <w:rFonts w:hint="default"/>
          <w:lang w:val="en-IN"/>
        </w:rPr>
        <w:t>Pooja Soni</w:t>
      </w:r>
    </w:p>
    <w:p w14:paraId="19545DD0">
      <w:pPr>
        <w:pStyle w:val="36"/>
        <w:keepNext w:val="0"/>
        <w:keepLines w:val="0"/>
        <w:widowControl/>
        <w:suppressLineNumbers w:val="0"/>
        <w:ind w:left="-220" w:leftChars="-100" w:firstLine="219" w:firstLineChars="91"/>
        <w:rPr>
          <w:rFonts w:hint="default"/>
          <w:lang w:val="en-IN"/>
        </w:rPr>
      </w:pPr>
      <w:r>
        <w:rPr>
          <w:rStyle w:val="37"/>
        </w:rPr>
        <w:t>Location:</w:t>
      </w:r>
      <w:r>
        <w:t xml:space="preserve"> </w:t>
      </w:r>
      <w:r>
        <w:rPr>
          <w:rFonts w:hint="default"/>
          <w:lang w:val="en-IN"/>
        </w:rPr>
        <w:t>Bhopal, Madhya Pradesh</w:t>
      </w:r>
    </w:p>
    <w:p w14:paraId="40667194">
      <w:pPr>
        <w:pStyle w:val="36"/>
        <w:keepNext w:val="0"/>
        <w:keepLines w:val="0"/>
        <w:widowControl/>
        <w:suppressLineNumbers w:val="0"/>
        <w:rPr>
          <w:rFonts w:hint="default"/>
          <w:lang w:val="en-IN"/>
        </w:rPr>
      </w:pPr>
      <w:r>
        <w:rPr>
          <w:rStyle w:val="37"/>
        </w:rPr>
        <w:t>College:</w:t>
      </w:r>
      <w:r>
        <w:t xml:space="preserve"> </w:t>
      </w:r>
      <w:r>
        <w:rPr>
          <w:rFonts w:hint="default"/>
          <w:lang w:val="en-IN"/>
        </w:rPr>
        <w:t>Lakshmi Narain College of Technology</w:t>
      </w:r>
    </w:p>
    <w:p w14:paraId="6C652F24">
      <w:pPr>
        <w:pStyle w:val="36"/>
        <w:keepNext w:val="0"/>
        <w:keepLines w:val="0"/>
        <w:widowControl/>
        <w:suppressLineNumbers w:val="0"/>
      </w:pPr>
      <w:r>
        <w:rPr>
          <w:rStyle w:val="37"/>
        </w:rPr>
        <w:t>Platform:</w:t>
      </w:r>
      <w:r>
        <w:t xml:space="preserve"> Salesforce Virtual Internship by SmartBridge </w:t>
      </w:r>
    </w:p>
    <w:p w14:paraId="5DE74299">
      <w:pPr>
        <w:keepNext w:val="0"/>
        <w:keepLines w:val="0"/>
        <w:widowControl/>
        <w:suppressLineNumbers w:val="0"/>
      </w:pPr>
      <w: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43C2BE7">
      <w:pPr>
        <w:pStyle w:val="4"/>
        <w:keepNext w:val="0"/>
        <w:keepLines w:val="0"/>
        <w:widowControl/>
        <w:suppressLineNumbers w:val="0"/>
        <w:rPr>
          <w:rFonts w:hint="default"/>
          <w:sz w:val="28"/>
          <w:szCs w:val="28"/>
          <w:lang w:val="en-IN"/>
        </w:rPr>
      </w:pPr>
      <w:r>
        <w:rPr>
          <w:rStyle w:val="37"/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Project Title</w:t>
      </w:r>
      <w:r>
        <w:rPr>
          <w:rStyle w:val="37"/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  <w:t>:</w:t>
      </w:r>
    </w:p>
    <w:p w14:paraId="54FBFEBB">
      <w:pPr>
        <w:pStyle w:val="36"/>
        <w:keepNext w:val="0"/>
        <w:keepLines w:val="0"/>
        <w:widowControl/>
        <w:suppressLineNumbers w:val="0"/>
        <w:rPr>
          <w:b w:val="0"/>
          <w:bCs w:val="0"/>
          <w:sz w:val="24"/>
          <w:szCs w:val="24"/>
        </w:rPr>
      </w:pPr>
      <w:r>
        <w:rPr>
          <w:rStyle w:val="37"/>
          <w:b w:val="0"/>
          <w:bCs w:val="0"/>
          <w:sz w:val="24"/>
          <w:szCs w:val="24"/>
        </w:rPr>
        <w:t>HandsMen Threads Salesforce Project</w:t>
      </w:r>
    </w:p>
    <w:p w14:paraId="2EB0D787">
      <w:pPr>
        <w:keepNext w:val="0"/>
        <w:keepLines w:val="0"/>
        <w:widowControl/>
        <w:suppressLineNumbers w:val="0"/>
      </w:pPr>
      <w: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6EBEC52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  <w:r>
        <w:rPr>
          <w:rStyle w:val="37"/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Use Case Overview</w:t>
      </w:r>
      <w:r>
        <w:rPr>
          <w:rStyle w:val="37"/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  <w:t>:</w:t>
      </w:r>
    </w:p>
    <w:p w14:paraId="13AED246">
      <w:pPr>
        <w:pStyle w:val="36"/>
        <w:keepNext w:val="0"/>
        <w:keepLines w:val="0"/>
        <w:widowControl/>
        <w:suppressLineNumbers w:val="0"/>
      </w:pPr>
      <w:r>
        <w:t>HandsMen Threads, a forward-thinking organization in the fashion industry, aimed to streamline data operations and improve customer relationships through Salesforce. The objective was to develop a robust system that enables seamless business process automation, ensures data quality, and enhances overall operational efficiency.</w:t>
      </w:r>
    </w:p>
    <w:p w14:paraId="70F31F02">
      <w:pPr>
        <w:keepNext w:val="0"/>
        <w:keepLines w:val="0"/>
        <w:widowControl/>
        <w:suppressLineNumbers w:val="0"/>
      </w:pPr>
      <w: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B68AC6E">
      <w:pPr>
        <w:pStyle w:val="4"/>
        <w:keepNext w:val="0"/>
        <w:keepLines w:val="0"/>
        <w:widowControl/>
        <w:suppressLineNumbers w:val="0"/>
        <w:rPr>
          <w:rFonts w:hint="default"/>
          <w:sz w:val="28"/>
          <w:szCs w:val="28"/>
          <w:lang w:val="en-IN"/>
        </w:rPr>
      </w:pPr>
      <w:r>
        <w:rPr>
          <w:rStyle w:val="37"/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Core Functionalities Implemented</w:t>
      </w:r>
      <w:r>
        <w:rPr>
          <w:rStyle w:val="37"/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  <w:t>:</w:t>
      </w:r>
    </w:p>
    <w:p w14:paraId="184D7961">
      <w:pPr>
        <w:pStyle w:val="36"/>
        <w:keepNext w:val="0"/>
        <w:keepLines w:val="0"/>
        <w:widowControl/>
        <w:suppressLineNumbers w:val="0"/>
        <w:rPr>
          <w:rFonts w:hint="default"/>
          <w:lang w:val="en-IN"/>
        </w:rPr>
      </w:pPr>
      <w:r>
        <w:rPr>
          <w:rStyle w:val="37"/>
        </w:rPr>
        <w:t>Custom Data Model</w:t>
      </w:r>
      <w:r>
        <w:rPr>
          <w:rStyle w:val="37"/>
          <w:rFonts w:hint="default"/>
          <w:lang w:val="en-IN"/>
        </w:rPr>
        <w:t>:</w:t>
      </w:r>
    </w:p>
    <w:p w14:paraId="748696A0">
      <w:pPr>
        <w:pStyle w:val="36"/>
        <w:keepNext w:val="0"/>
        <w:keepLines w:val="0"/>
        <w:widowControl/>
        <w:numPr>
          <w:ilvl w:val="0"/>
          <w:numId w:val="7"/>
        </w:numPr>
        <w:suppressLineNumbers w:val="0"/>
        <w:ind w:left="425" w:leftChars="0" w:right="0" w:rightChars="0" w:hanging="425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Created custom objects:</w:t>
      </w:r>
    </w:p>
    <w:p w14:paraId="3DE54395">
      <w:pPr>
        <w:pStyle w:val="36"/>
        <w:keepNext w:val="0"/>
        <w:keepLines w:val="0"/>
        <w:widowControl/>
        <w:numPr>
          <w:ilvl w:val="0"/>
          <w:numId w:val="8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20"/>
          <w:rFonts w:hint="default" w:ascii="Times New Roman" w:hAnsi="Times New Roman" w:cs="Times New Roman"/>
          <w:sz w:val="24"/>
          <w:szCs w:val="24"/>
        </w:rPr>
        <w:t>HandsMen_Customer__c</w:t>
      </w:r>
    </w:p>
    <w:p w14:paraId="4FF639D4">
      <w:pPr>
        <w:pStyle w:val="36"/>
        <w:keepNext w:val="0"/>
        <w:keepLines w:val="0"/>
        <w:widowControl/>
        <w:numPr>
          <w:ilvl w:val="0"/>
          <w:numId w:val="8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20"/>
          <w:rFonts w:hint="default" w:ascii="Times New Roman" w:hAnsi="Times New Roman" w:cs="Times New Roman"/>
          <w:sz w:val="24"/>
          <w:szCs w:val="24"/>
        </w:rPr>
        <w:t>HandsMen_Order__c</w:t>
      </w:r>
    </w:p>
    <w:p w14:paraId="24A077BF">
      <w:pPr>
        <w:pStyle w:val="36"/>
        <w:keepNext w:val="0"/>
        <w:keepLines w:val="0"/>
        <w:widowControl/>
        <w:numPr>
          <w:ilvl w:val="0"/>
          <w:numId w:val="8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20"/>
          <w:rFonts w:hint="default" w:ascii="Times New Roman" w:hAnsi="Times New Roman" w:cs="Times New Roman"/>
          <w:sz w:val="24"/>
          <w:szCs w:val="24"/>
        </w:rPr>
        <w:t>HandsMen_Product__c</w:t>
      </w:r>
    </w:p>
    <w:p w14:paraId="74E067EC">
      <w:pPr>
        <w:pStyle w:val="36"/>
        <w:keepNext w:val="0"/>
        <w:keepLines w:val="0"/>
        <w:widowControl/>
        <w:numPr>
          <w:ilvl w:val="0"/>
          <w:numId w:val="8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20"/>
          <w:rFonts w:hint="default" w:ascii="Times New Roman" w:hAnsi="Times New Roman" w:cs="Times New Roman"/>
          <w:sz w:val="24"/>
          <w:szCs w:val="24"/>
        </w:rPr>
        <w:t>Inventory__c</w:t>
      </w:r>
    </w:p>
    <w:p w14:paraId="7DFE0BCD">
      <w:pPr>
        <w:pStyle w:val="36"/>
        <w:keepNext w:val="0"/>
        <w:keepLines w:val="0"/>
        <w:widowControl/>
        <w:numPr>
          <w:ilvl w:val="0"/>
          <w:numId w:val="8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20"/>
          <w:rFonts w:hint="default" w:ascii="Times New Roman" w:hAnsi="Times New Roman" w:cs="Times New Roman"/>
          <w:sz w:val="24"/>
          <w:szCs w:val="24"/>
        </w:rPr>
        <w:t>Marketing_Campaign__c</w:t>
      </w:r>
    </w:p>
    <w:p w14:paraId="6F8D3818">
      <w:pPr>
        <w:pStyle w:val="36"/>
        <w:keepNext w:val="0"/>
        <w:keepLines w:val="0"/>
        <w:widowControl/>
        <w:numPr>
          <w:ilvl w:val="0"/>
          <w:numId w:val="7"/>
        </w:numPr>
        <w:suppressLineNumbers w:val="0"/>
        <w:tabs>
          <w:tab w:val="clear" w:pos="425"/>
        </w:tabs>
        <w:ind w:left="425" w:leftChars="0" w:right="0" w:rightChars="0" w:hanging="425" w:firstLineChars="0"/>
      </w:pPr>
      <w:r>
        <w:t>Defined relationships using Lookup and Master-Detail fields.</w:t>
      </w:r>
    </w:p>
    <w:p w14:paraId="42D2FD87">
      <w:pPr>
        <w:pStyle w:val="36"/>
        <w:keepNext w:val="0"/>
        <w:keepLines w:val="0"/>
        <w:widowControl/>
        <w:suppressLineNumbers w:val="0"/>
        <w:rPr>
          <w:rStyle w:val="37"/>
          <w:rFonts w:hint="default"/>
          <w:lang w:val="en-IN"/>
        </w:rPr>
      </w:pPr>
      <w:r>
        <w:rPr>
          <w:rStyle w:val="37"/>
        </w:rPr>
        <w:t>Data Quality &amp; UI Validation</w:t>
      </w:r>
      <w:r>
        <w:rPr>
          <w:rStyle w:val="37"/>
          <w:rFonts w:hint="default"/>
          <w:lang w:val="en-IN"/>
        </w:rPr>
        <w:t xml:space="preserve">  </w:t>
      </w:r>
    </w:p>
    <w:p w14:paraId="353BC02C">
      <w:pPr>
        <w:pStyle w:val="36"/>
        <w:keepNext w:val="0"/>
        <w:keepLines w:val="0"/>
        <w:widowControl/>
        <w:numPr>
          <w:ilvl w:val="0"/>
          <w:numId w:val="9"/>
        </w:numPr>
        <w:suppressLineNumbers w:val="0"/>
        <w:tabs>
          <w:tab w:val="clear" w:pos="420"/>
        </w:tabs>
        <w:ind w:left="420" w:leftChars="0" w:right="0" w:rightChars="0" w:hanging="420" w:firstLineChars="0"/>
      </w:pPr>
      <w:r>
        <w:t>Used validation rules and required fields to maintain integrity from the UI.</w:t>
      </w:r>
    </w:p>
    <w:p w14:paraId="718E8A8E">
      <w:pPr>
        <w:pStyle w:val="36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</w:pPr>
      <w:r>
        <w:t xml:space="preserve">Implemented formula fields like </w:t>
      </w:r>
      <w:r>
        <w:rPr>
          <w:rStyle w:val="20"/>
        </w:rPr>
        <w:t>FullName__c</w:t>
      </w:r>
      <w:r>
        <w:t xml:space="preserve"> and </w:t>
      </w:r>
      <w:r>
        <w:rPr>
          <w:rStyle w:val="20"/>
        </w:rPr>
        <w:t>Stock_Status__c</w:t>
      </w:r>
      <w:r>
        <w:t>.</w:t>
      </w:r>
    </w:p>
    <w:p w14:paraId="146C37AE">
      <w:pPr>
        <w:pStyle w:val="36"/>
        <w:keepNext w:val="0"/>
        <w:keepLines w:val="0"/>
        <w:widowControl/>
        <w:suppressLineNumbers w:val="0"/>
        <w:rPr>
          <w:rStyle w:val="37"/>
        </w:rPr>
      </w:pPr>
    </w:p>
    <w:p w14:paraId="401E6CA1">
      <w:pPr>
        <w:pStyle w:val="36"/>
        <w:keepNext w:val="0"/>
        <w:keepLines w:val="0"/>
        <w:widowControl/>
        <w:suppressLineNumbers w:val="0"/>
        <w:rPr>
          <w:rStyle w:val="37"/>
        </w:rPr>
      </w:pPr>
    </w:p>
    <w:p w14:paraId="5BDAA4EC">
      <w:pPr>
        <w:pStyle w:val="36"/>
        <w:keepNext w:val="0"/>
        <w:keepLines w:val="0"/>
        <w:widowControl/>
        <w:suppressLineNumbers w:val="0"/>
      </w:pPr>
      <w:r>
        <w:rPr>
          <w:rStyle w:val="37"/>
        </w:rPr>
        <w:t>Lightning App Builder</w:t>
      </w:r>
    </w:p>
    <w:p w14:paraId="47F7147F">
      <w:pPr>
        <w:pStyle w:val="36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</w:pPr>
      <w:r>
        <w:t>Created a custom Lightning App with tabs for each object.</w:t>
      </w:r>
    </w:p>
    <w:p w14:paraId="6739CAF0">
      <w:pPr>
        <w:pStyle w:val="36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</w:pPr>
      <w:r>
        <w:t>Customized record pages for improved user experience.</w:t>
      </w:r>
    </w:p>
    <w:p w14:paraId="748723BA">
      <w:pPr>
        <w:pStyle w:val="36"/>
        <w:keepNext w:val="0"/>
        <w:keepLines w:val="0"/>
        <w:widowControl/>
        <w:suppressLineNumbers w:val="0"/>
      </w:pPr>
      <w:r>
        <w:rPr>
          <w:rStyle w:val="37"/>
        </w:rPr>
        <w:t>Screen Flows</w:t>
      </w:r>
    </w:p>
    <w:p w14:paraId="02950274">
      <w:pPr>
        <w:pStyle w:val="36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</w:pPr>
      <w:r>
        <w:t>Built guided flows for data entry, especially for creating new customers and orders.</w:t>
      </w:r>
    </w:p>
    <w:p w14:paraId="22137FBA">
      <w:pPr>
        <w:pStyle w:val="36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</w:pPr>
      <w:r>
        <w:t>Example: Flow for capturing new order details linked to customer records.</w:t>
      </w:r>
    </w:p>
    <w:p w14:paraId="4E2368FA">
      <w:pPr>
        <w:pStyle w:val="36"/>
        <w:keepNext w:val="0"/>
        <w:keepLines w:val="0"/>
        <w:widowControl/>
        <w:suppressLineNumbers w:val="0"/>
      </w:pPr>
      <w:r>
        <w:rPr>
          <w:rStyle w:val="37"/>
        </w:rPr>
        <w:t>Record-Triggered Flows</w:t>
      </w:r>
    </w:p>
    <w:p w14:paraId="4A482E5D">
      <w:pPr>
        <w:pStyle w:val="36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</w:pPr>
      <w:r>
        <w:t>Sent Order Confirmation emails automatically when new orders are placed.</w:t>
      </w:r>
    </w:p>
    <w:p w14:paraId="621000D3">
      <w:pPr>
        <w:pStyle w:val="36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</w:pPr>
      <w:r>
        <w:t xml:space="preserve">Triggered Loyalty Status updates based on </w:t>
      </w:r>
      <w:r>
        <w:rPr>
          <w:rStyle w:val="20"/>
        </w:rPr>
        <w:t>Total_Purchases__c</w:t>
      </w:r>
      <w:r>
        <w:t>.</w:t>
      </w:r>
    </w:p>
    <w:p w14:paraId="6443772C">
      <w:pPr>
        <w:pStyle w:val="36"/>
        <w:keepNext w:val="0"/>
        <w:keepLines w:val="0"/>
        <w:widowControl/>
        <w:suppressLineNumbers w:val="0"/>
      </w:pPr>
      <w:r>
        <w:rPr>
          <w:rStyle w:val="37"/>
        </w:rPr>
        <w:t>Scheduled Flow: Loyalty Status Update</w:t>
      </w:r>
    </w:p>
    <w:p w14:paraId="22183877">
      <w:pPr>
        <w:pStyle w:val="36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</w:pPr>
      <w:r>
        <w:t>Runs daily at midnight.</w:t>
      </w:r>
    </w:p>
    <w:p w14:paraId="31CCC507">
      <w:pPr>
        <w:pStyle w:val="36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</w:pPr>
      <w:r>
        <w:t>Updates loyalty status to:</w:t>
      </w:r>
    </w:p>
    <w:p w14:paraId="56833E7C">
      <w:pPr>
        <w:pStyle w:val="36"/>
        <w:keepNext w:val="0"/>
        <w:keepLines w:val="0"/>
        <w:widowControl/>
        <w:suppressLineNumbers w:val="0"/>
        <w:ind w:firstLine="600" w:firstLineChars="25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20"/>
          <w:rFonts w:hint="default" w:ascii="Times New Roman" w:hAnsi="Times New Roman" w:cs="Times New Roman"/>
          <w:sz w:val="24"/>
          <w:szCs w:val="24"/>
        </w:rPr>
        <w:t>Gold</w:t>
      </w:r>
      <w:r>
        <w:rPr>
          <w:rFonts w:hint="default" w:ascii="Times New Roman" w:hAnsi="Times New Roman" w:cs="Times New Roman"/>
          <w:sz w:val="24"/>
          <w:szCs w:val="24"/>
        </w:rPr>
        <w:t xml:space="preserve"> if Total_Purchases__c &gt; 1000</w:t>
      </w:r>
    </w:p>
    <w:p w14:paraId="70E8ECE1">
      <w:pPr>
        <w:pStyle w:val="36"/>
        <w:keepNext w:val="0"/>
        <w:keepLines w:val="0"/>
        <w:widowControl/>
        <w:suppressLineNumbers w:val="0"/>
        <w:ind w:firstLine="600" w:firstLineChars="25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20"/>
          <w:rFonts w:hint="default" w:ascii="Times New Roman" w:hAnsi="Times New Roman" w:cs="Times New Roman"/>
          <w:sz w:val="24"/>
          <w:szCs w:val="24"/>
        </w:rPr>
        <w:t>Silver</w:t>
      </w:r>
      <w:r>
        <w:rPr>
          <w:rFonts w:hint="default" w:ascii="Times New Roman" w:hAnsi="Times New Roman" w:cs="Times New Roman"/>
          <w:sz w:val="24"/>
          <w:szCs w:val="24"/>
        </w:rPr>
        <w:t xml:space="preserve"> if 500–1000</w:t>
      </w:r>
    </w:p>
    <w:p w14:paraId="3C9886B7">
      <w:pPr>
        <w:pStyle w:val="36"/>
        <w:keepNext w:val="0"/>
        <w:keepLines w:val="0"/>
        <w:widowControl/>
        <w:suppressLineNumbers w:val="0"/>
        <w:ind w:firstLine="600" w:firstLineChars="25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20"/>
          <w:rFonts w:hint="default" w:ascii="Times New Roman" w:hAnsi="Times New Roman" w:cs="Times New Roman"/>
          <w:sz w:val="24"/>
          <w:szCs w:val="24"/>
        </w:rPr>
        <w:t>Bronze</w:t>
      </w:r>
      <w:r>
        <w:rPr>
          <w:rFonts w:hint="default" w:ascii="Times New Roman" w:hAnsi="Times New Roman" w:cs="Times New Roman"/>
          <w:sz w:val="24"/>
          <w:szCs w:val="24"/>
        </w:rPr>
        <w:t xml:space="preserve"> if &lt;500</w:t>
      </w:r>
    </w:p>
    <w:p w14:paraId="749DA8AB">
      <w:pPr>
        <w:pStyle w:val="36"/>
        <w:keepNext w:val="0"/>
        <w:keepLines w:val="0"/>
        <w:widowControl/>
        <w:suppressLineNumbers w:val="0"/>
      </w:pPr>
      <w:r>
        <w:rPr>
          <w:rStyle w:val="37"/>
        </w:rPr>
        <w:t>Email Templates &amp; Alerts</w:t>
      </w:r>
    </w:p>
    <w:p w14:paraId="62EA6E3F">
      <w:pPr>
        <w:pStyle w:val="36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</w:pPr>
      <w:r>
        <w:t>Created:</w:t>
      </w:r>
    </w:p>
    <w:p w14:paraId="318309EF">
      <w:pPr>
        <w:pStyle w:val="36"/>
        <w:keepNext w:val="0"/>
        <w:keepLines w:val="0"/>
        <w:widowControl/>
        <w:suppressLineNumbers w:val="0"/>
        <w:ind w:firstLine="720" w:firstLineChars="30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20"/>
          <w:rFonts w:hint="default" w:ascii="Times New Roman" w:hAnsi="Times New Roman" w:cs="Times New Roman"/>
          <w:sz w:val="24"/>
          <w:szCs w:val="24"/>
        </w:rPr>
        <w:t>Order Confirmation Email</w:t>
      </w:r>
    </w:p>
    <w:p w14:paraId="250B7481">
      <w:pPr>
        <w:pStyle w:val="36"/>
        <w:keepNext w:val="0"/>
        <w:keepLines w:val="0"/>
        <w:widowControl/>
        <w:suppressLineNumbers w:val="0"/>
        <w:ind w:firstLine="720" w:firstLineChars="30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20"/>
          <w:rFonts w:hint="default" w:ascii="Times New Roman" w:hAnsi="Times New Roman" w:cs="Times New Roman"/>
          <w:sz w:val="24"/>
          <w:szCs w:val="24"/>
        </w:rPr>
        <w:t>Low Stock Alert</w:t>
      </w:r>
    </w:p>
    <w:p w14:paraId="16637246">
      <w:pPr>
        <w:pStyle w:val="36"/>
        <w:keepNext w:val="0"/>
        <w:keepLines w:val="0"/>
        <w:widowControl/>
        <w:suppressLineNumbers w:val="0"/>
        <w:ind w:firstLine="720" w:firstLineChars="300"/>
      </w:pPr>
      <w:r>
        <w:rPr>
          <w:rStyle w:val="20"/>
          <w:rFonts w:hint="default" w:ascii="Times New Roman" w:hAnsi="Times New Roman" w:cs="Times New Roman"/>
          <w:sz w:val="24"/>
          <w:szCs w:val="24"/>
        </w:rPr>
        <w:t>Loyalty Program Email</w:t>
      </w:r>
    </w:p>
    <w:p w14:paraId="293CEA90">
      <w:pPr>
        <w:pStyle w:val="36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</w:pPr>
      <w:r>
        <w:t>Used HTML templates with Classic Letterheads.</w:t>
      </w:r>
    </w:p>
    <w:p w14:paraId="3C7C6DB8">
      <w:pPr>
        <w:pStyle w:val="36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</w:pPr>
      <w:r>
        <w:t>Set up email alerts for order confirmation and inventory low-stock notifications.</w:t>
      </w:r>
    </w:p>
    <w:p w14:paraId="26C7A39C">
      <w:pPr>
        <w:pStyle w:val="36"/>
        <w:keepNext w:val="0"/>
        <w:keepLines w:val="0"/>
        <w:widowControl/>
        <w:suppressLineNumbers w:val="0"/>
      </w:pPr>
      <w:r>
        <w:rPr>
          <w:rStyle w:val="37"/>
        </w:rPr>
        <w:t>Inventory Monitoring</w:t>
      </w:r>
    </w:p>
    <w:p w14:paraId="43A6AAA8">
      <w:pPr>
        <w:pStyle w:val="36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Formula field </w:t>
      </w:r>
      <w:r>
        <w:rPr>
          <w:rStyle w:val="20"/>
          <w:rFonts w:hint="default" w:ascii="Times New Roman" w:hAnsi="Times New Roman" w:cs="Times New Roman"/>
          <w:sz w:val="24"/>
          <w:szCs w:val="24"/>
        </w:rPr>
        <w:t>Stock_Status__c</w:t>
      </w:r>
      <w:r>
        <w:rPr>
          <w:rFonts w:hint="default" w:ascii="Times New Roman" w:hAnsi="Times New Roman" w:cs="Times New Roman"/>
          <w:sz w:val="24"/>
          <w:szCs w:val="24"/>
        </w:rPr>
        <w:t xml:space="preserve"> on </w:t>
      </w:r>
      <w:r>
        <w:rPr>
          <w:rStyle w:val="20"/>
          <w:rFonts w:hint="default" w:ascii="Times New Roman" w:hAnsi="Times New Roman" w:cs="Times New Roman"/>
          <w:sz w:val="24"/>
          <w:szCs w:val="24"/>
        </w:rPr>
        <w:t>Inventory__c</w:t>
      </w:r>
      <w:r>
        <w:rPr>
          <w:rFonts w:hint="default" w:ascii="Times New Roman" w:hAnsi="Times New Roman" w:cs="Times New Roman"/>
          <w:sz w:val="24"/>
          <w:szCs w:val="24"/>
        </w:rPr>
        <w:t xml:space="preserve"> to show stock availability.</w:t>
      </w:r>
    </w:p>
    <w:p w14:paraId="32B69968">
      <w:pPr>
        <w:pStyle w:val="36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Triggered email alert to Inventory Manager if </w:t>
      </w:r>
      <w:r>
        <w:rPr>
          <w:rStyle w:val="20"/>
          <w:rFonts w:hint="default" w:ascii="Times New Roman" w:hAnsi="Times New Roman" w:cs="Times New Roman"/>
          <w:sz w:val="24"/>
          <w:szCs w:val="24"/>
        </w:rPr>
        <w:t>Stock_Quantity__c &lt; 5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5315DF91">
      <w:pPr>
        <w:pStyle w:val="36"/>
        <w:keepNext w:val="0"/>
        <w:keepLines w:val="0"/>
        <w:widowControl/>
        <w:suppressLineNumbers w:val="0"/>
        <w:rPr>
          <w:rStyle w:val="37"/>
        </w:rPr>
      </w:pPr>
    </w:p>
    <w:p w14:paraId="1C97B354">
      <w:pPr>
        <w:pStyle w:val="36"/>
        <w:keepNext w:val="0"/>
        <w:keepLines w:val="0"/>
        <w:widowControl/>
        <w:suppressLineNumbers w:val="0"/>
        <w:rPr>
          <w:rStyle w:val="37"/>
        </w:rPr>
      </w:pPr>
    </w:p>
    <w:p w14:paraId="11CC3D97">
      <w:pPr>
        <w:pStyle w:val="36"/>
        <w:keepNext w:val="0"/>
        <w:keepLines w:val="0"/>
        <w:widowControl/>
        <w:suppressLineNumbers w:val="0"/>
        <w:rPr>
          <w:rStyle w:val="37"/>
        </w:rPr>
      </w:pPr>
    </w:p>
    <w:p w14:paraId="4D95D14D">
      <w:pPr>
        <w:pStyle w:val="36"/>
        <w:keepNext w:val="0"/>
        <w:keepLines w:val="0"/>
        <w:widowControl/>
        <w:suppressLineNumbers w:val="0"/>
      </w:pPr>
      <w:r>
        <w:rPr>
          <w:rStyle w:val="37"/>
        </w:rPr>
        <w:t>Asynchronous Apex</w:t>
      </w:r>
    </w:p>
    <w:p w14:paraId="3331A87A">
      <w:pPr>
        <w:pStyle w:val="36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t>Developed a Batch Apex job (</w:t>
      </w:r>
      <w:r>
        <w:rPr>
          <w:rStyle w:val="20"/>
        </w:rPr>
        <w:t>InventoryBatchJob</w:t>
      </w:r>
      <w:r>
        <w:t>) scheduled using</w:t>
      </w:r>
    </w:p>
    <w:p w14:paraId="469AECC3">
      <w:pPr>
        <w:keepNext w:val="0"/>
        <w:keepLines w:val="0"/>
        <w:widowControl/>
        <w:suppressLineNumbers w:val="0"/>
        <w:ind w:left="144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CopyEdit</w:t>
      </w:r>
    </w:p>
    <w:p w14:paraId="5AEE26EF">
      <w:pPr>
        <w:keepNext w:val="0"/>
        <w:keepLines w:val="0"/>
        <w:widowControl/>
        <w:suppressLineNumbers w:val="0"/>
        <w:ind w:left="144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>Apex</w:t>
      </w:r>
    </w:p>
    <w:p w14:paraId="5D918B03">
      <w:pPr>
        <w:keepNext w:val="0"/>
        <w:keepLines w:val="0"/>
        <w:widowControl/>
        <w:suppressLineNumbers w:val="0"/>
        <w:bidi w:val="0"/>
        <w:ind w:left="144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20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System.schedule('Daily Inventory Sync', '0 0 0 * * ?', new InventoryBatchJob());</w:t>
      </w:r>
    </w:p>
    <w:p w14:paraId="4C219E4D">
      <w:pPr>
        <w:pStyle w:val="36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</w:pPr>
      <w:r>
        <w:t>Handles bulk updates of inventory and financials.</w:t>
      </w:r>
    </w:p>
    <w:p w14:paraId="41539A4D">
      <w:pPr>
        <w:pStyle w:val="36"/>
        <w:keepNext w:val="0"/>
        <w:keepLines w:val="0"/>
        <w:widowControl/>
        <w:suppressLineNumbers w:val="0"/>
      </w:pPr>
      <w:r>
        <w:rPr>
          <w:rStyle w:val="37"/>
        </w:rPr>
        <w:t>GitHub Deployment</w:t>
      </w:r>
    </w:p>
    <w:p w14:paraId="36FD5D85">
      <w:pPr>
        <w:pStyle w:val="36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</w:pPr>
      <w:r>
        <w:t>Pushed complete project metadata and screenshots to GitHub:</w:t>
      </w:r>
    </w:p>
    <w:p w14:paraId="1FBB5E65">
      <w:pPr>
        <w:pStyle w:val="36"/>
        <w:keepNext w:val="0"/>
        <w:keepLines w:val="0"/>
        <w:widowControl/>
        <w:suppressLineNumbers w:val="0"/>
        <w:ind w:firstLine="840" w:firstLineChars="350"/>
      </w:pPr>
      <w:r>
        <w:fldChar w:fldCharType="begin"/>
      </w:r>
      <w:r>
        <w:instrText xml:space="preserve"> HYPERLINK "https://github.com/Poojacoding/HandsMen-Threads-Salesforce-Project" \t "_new" </w:instrText>
      </w:r>
      <w:r>
        <w:fldChar w:fldCharType="separate"/>
      </w:r>
      <w:r>
        <w:rPr>
          <w:rStyle w:val="22"/>
        </w:rPr>
        <w:t>GitHub Repository</w:t>
      </w:r>
      <w:r>
        <w:fldChar w:fldCharType="end"/>
      </w:r>
    </w:p>
    <w:p w14:paraId="3C1A1DF7">
      <w:pPr>
        <w:pStyle w:val="36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</w:pPr>
      <w:r>
        <w:t>Includes project source files, README, and demo video link.</w:t>
      </w:r>
    </w:p>
    <w:p w14:paraId="762895D2">
      <w:pPr>
        <w:keepNext w:val="0"/>
        <w:keepLines w:val="0"/>
        <w:widowControl/>
        <w:suppressLineNumbers w:val="0"/>
      </w:pPr>
      <w: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4D12EA4">
      <w:pPr>
        <w:pStyle w:val="4"/>
        <w:keepNext w:val="0"/>
        <w:keepLines w:val="0"/>
        <w:widowControl/>
        <w:suppressLineNumbers w:val="0"/>
        <w:rPr>
          <w:rFonts w:hint="default"/>
          <w:lang w:val="en-IN"/>
        </w:rPr>
      </w:pPr>
      <w:r>
        <w:rPr>
          <w:rStyle w:val="37"/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Skills &amp; Tools Used</w:t>
      </w:r>
      <w:r>
        <w:rPr>
          <w:rStyle w:val="37"/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  <w:t>:</w:t>
      </w:r>
    </w:p>
    <w:p w14:paraId="3636EE41">
      <w:pPr>
        <w:pStyle w:val="36"/>
        <w:keepNext w:val="0"/>
        <w:keepLines w:val="0"/>
        <w:widowControl/>
        <w:suppressLineNumbers w:val="0"/>
        <w:ind w:left="720"/>
        <w:rPr>
          <w:b w:val="0"/>
          <w:bCs w:val="0"/>
        </w:rPr>
      </w:pPr>
      <w:r>
        <w:rPr>
          <w:rStyle w:val="37"/>
          <w:b w:val="0"/>
          <w:bCs w:val="0"/>
        </w:rPr>
        <w:t>Salesforce Platform</w:t>
      </w:r>
    </w:p>
    <w:p w14:paraId="777D9CAA">
      <w:pPr>
        <w:pStyle w:val="36"/>
        <w:keepNext w:val="0"/>
        <w:keepLines w:val="0"/>
        <w:widowControl/>
        <w:suppressLineNumbers w:val="0"/>
        <w:ind w:left="720"/>
        <w:rPr>
          <w:b w:val="0"/>
          <w:bCs w:val="0"/>
        </w:rPr>
      </w:pPr>
      <w:r>
        <w:rPr>
          <w:rStyle w:val="37"/>
          <w:b w:val="0"/>
          <w:bCs w:val="0"/>
        </w:rPr>
        <w:t>Screen &amp; Record-Triggered Flows</w:t>
      </w:r>
    </w:p>
    <w:p w14:paraId="20B8DAA7">
      <w:pPr>
        <w:pStyle w:val="36"/>
        <w:keepNext w:val="0"/>
        <w:keepLines w:val="0"/>
        <w:widowControl/>
        <w:suppressLineNumbers w:val="0"/>
        <w:ind w:left="720"/>
        <w:rPr>
          <w:b w:val="0"/>
          <w:bCs w:val="0"/>
        </w:rPr>
      </w:pPr>
      <w:r>
        <w:rPr>
          <w:rStyle w:val="37"/>
          <w:b w:val="0"/>
          <w:bCs w:val="0"/>
        </w:rPr>
        <w:t>Apex &amp; Batch Apex</w:t>
      </w:r>
    </w:p>
    <w:p w14:paraId="32737FF4">
      <w:pPr>
        <w:pStyle w:val="36"/>
        <w:keepNext w:val="0"/>
        <w:keepLines w:val="0"/>
        <w:widowControl/>
        <w:suppressLineNumbers w:val="0"/>
        <w:ind w:left="720"/>
        <w:rPr>
          <w:b w:val="0"/>
          <w:bCs w:val="0"/>
        </w:rPr>
      </w:pPr>
      <w:r>
        <w:rPr>
          <w:rStyle w:val="37"/>
          <w:b w:val="0"/>
          <w:bCs w:val="0"/>
        </w:rPr>
        <w:t>Data Modeling</w:t>
      </w:r>
    </w:p>
    <w:p w14:paraId="5E43703C">
      <w:pPr>
        <w:pStyle w:val="36"/>
        <w:keepNext w:val="0"/>
        <w:keepLines w:val="0"/>
        <w:widowControl/>
        <w:suppressLineNumbers w:val="0"/>
        <w:ind w:left="720"/>
        <w:rPr>
          <w:b w:val="0"/>
          <w:bCs w:val="0"/>
        </w:rPr>
      </w:pPr>
      <w:r>
        <w:rPr>
          <w:rStyle w:val="37"/>
          <w:b w:val="0"/>
          <w:bCs w:val="0"/>
        </w:rPr>
        <w:t>Validation Rules &amp; Formula Fields</w:t>
      </w:r>
    </w:p>
    <w:p w14:paraId="7E582841">
      <w:pPr>
        <w:pStyle w:val="36"/>
        <w:keepNext w:val="0"/>
        <w:keepLines w:val="0"/>
        <w:widowControl/>
        <w:suppressLineNumbers w:val="0"/>
        <w:ind w:left="720"/>
        <w:rPr>
          <w:b w:val="0"/>
          <w:bCs w:val="0"/>
        </w:rPr>
      </w:pPr>
      <w:r>
        <w:rPr>
          <w:rStyle w:val="37"/>
          <w:b w:val="0"/>
          <w:bCs w:val="0"/>
        </w:rPr>
        <w:t>Lightning App Builder</w:t>
      </w:r>
    </w:p>
    <w:p w14:paraId="02643560">
      <w:pPr>
        <w:pStyle w:val="36"/>
        <w:keepNext w:val="0"/>
        <w:keepLines w:val="0"/>
        <w:widowControl/>
        <w:suppressLineNumbers w:val="0"/>
        <w:ind w:left="720"/>
        <w:rPr>
          <w:b w:val="0"/>
          <w:bCs w:val="0"/>
        </w:rPr>
      </w:pPr>
      <w:r>
        <w:rPr>
          <w:rStyle w:val="37"/>
          <w:b w:val="0"/>
          <w:bCs w:val="0"/>
        </w:rPr>
        <w:t>Git &amp; GitHub</w:t>
      </w:r>
    </w:p>
    <w:p w14:paraId="66C1B165">
      <w:pPr>
        <w:pStyle w:val="36"/>
        <w:keepNext w:val="0"/>
        <w:keepLines w:val="0"/>
        <w:widowControl/>
        <w:suppressLineNumbers w:val="0"/>
        <w:ind w:left="720"/>
        <w:rPr>
          <w:b w:val="0"/>
          <w:bCs w:val="0"/>
        </w:rPr>
      </w:pPr>
      <w:r>
        <w:rPr>
          <w:rStyle w:val="37"/>
          <w:b w:val="0"/>
          <w:bCs w:val="0"/>
        </w:rPr>
        <w:t>Email Templates &amp; Alerts</w:t>
      </w:r>
    </w:p>
    <w:p w14:paraId="2BFD2C36">
      <w:pPr>
        <w:keepNext w:val="0"/>
        <w:keepLines w:val="0"/>
        <w:widowControl/>
        <w:suppressLineNumbers w:val="0"/>
      </w:pPr>
      <w: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4FC2157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  <w:r>
        <w:rPr>
          <w:rStyle w:val="37"/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Learning Outcomes</w:t>
      </w:r>
      <w:r>
        <w:rPr>
          <w:rStyle w:val="37"/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  <w:t>:</w:t>
      </w:r>
    </w:p>
    <w:p w14:paraId="6A888C6F">
      <w:pPr>
        <w:pStyle w:val="36"/>
        <w:keepNext w:val="0"/>
        <w:keepLines w:val="0"/>
        <w:widowControl/>
        <w:suppressLineNumbers w:val="0"/>
      </w:pPr>
      <w:r>
        <w:t>Through this project, I learned to:</w:t>
      </w:r>
    </w:p>
    <w:p w14:paraId="4BAFB1A8">
      <w:pPr>
        <w:pStyle w:val="36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</w:pPr>
      <w:r>
        <w:t>Design and model real-world business scenarios using Salesforce.</w:t>
      </w:r>
    </w:p>
    <w:p w14:paraId="7BED859A">
      <w:pPr>
        <w:pStyle w:val="36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</w:pPr>
      <w:r>
        <w:t>Automate repetitive tasks through flows and Apex.</w:t>
      </w:r>
    </w:p>
    <w:p w14:paraId="7A0D919A">
      <w:pPr>
        <w:pStyle w:val="36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</w:pPr>
      <w:r>
        <w:t>Use declarative tools to build scalable applications.</w:t>
      </w:r>
    </w:p>
    <w:p w14:paraId="21BF99F0">
      <w:pPr>
        <w:pStyle w:val="36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</w:pPr>
      <w:r>
        <w:t>Push and manage Salesforce metadata using GitHub.</w:t>
      </w:r>
    </w:p>
    <w:p w14:paraId="4AF53258">
      <w:pPr>
        <w:pStyle w:val="36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</w:pPr>
      <w:r>
        <w:t>Communicate with customers via automated emails.</w:t>
      </w:r>
    </w:p>
    <w:p w14:paraId="015A3657">
      <w:pPr>
        <w:keepNext w:val="0"/>
        <w:keepLines w:val="0"/>
        <w:widowControl/>
        <w:suppressLineNumbers w:val="0"/>
      </w:pPr>
      <w:r>
        <w:pict>
          <v:rect id="_x0000_i103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000CBB9">
      <w:pPr>
        <w:pStyle w:val="4"/>
        <w:keepNext w:val="0"/>
        <w:keepLines w:val="0"/>
        <w:widowControl/>
        <w:suppressLineNumbers w:val="0"/>
        <w:rPr>
          <w:rStyle w:val="37"/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4B38E25">
      <w:pPr>
        <w:pStyle w:val="4"/>
        <w:keepNext w:val="0"/>
        <w:keepLines w:val="0"/>
        <w:widowControl/>
        <w:suppressLineNumbers w:val="0"/>
        <w:rPr>
          <w:rFonts w:hint="default"/>
          <w:lang w:val="en-IN"/>
        </w:rPr>
      </w:pPr>
      <w:r>
        <w:rPr>
          <w:rStyle w:val="37"/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Attachments</w:t>
      </w:r>
      <w:r>
        <w:rPr>
          <w:rStyle w:val="37"/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  <w:t>:</w:t>
      </w:r>
    </w:p>
    <w:p w14:paraId="69F01A4C">
      <w:pPr>
        <w:pStyle w:val="36"/>
        <w:keepNext w:val="0"/>
        <w:keepLines w:val="0"/>
        <w:widowControl/>
        <w:suppressLineNumbers w:val="0"/>
        <w:ind w:left="720"/>
      </w:pPr>
      <w:r>
        <w:rPr>
          <w:rStyle w:val="37"/>
        </w:rPr>
        <w:t>Screenshots:</w:t>
      </w:r>
      <w:r>
        <w:t xml:space="preserve"> Showcasing objects, flows, templates, records.</w:t>
      </w:r>
    </w:p>
    <w:p w14:paraId="428BAC24">
      <w:pPr>
        <w:pStyle w:val="36"/>
        <w:keepNext w:val="0"/>
        <w:keepLines w:val="0"/>
        <w:widowControl/>
        <w:suppressLineNumbers w:val="0"/>
        <w:ind w:left="720"/>
      </w:pPr>
      <w:r>
        <w:rPr>
          <w:rStyle w:val="37"/>
        </w:rPr>
        <w:t>Demo Video:</w:t>
      </w:r>
      <w:r>
        <w:t xml:space="preserve"> Uploaded on SkillWallet platform.</w:t>
      </w:r>
    </w:p>
    <w:p w14:paraId="6C0F8960">
      <w:pPr>
        <w:pStyle w:val="36"/>
        <w:keepNext w:val="0"/>
        <w:keepLines w:val="0"/>
        <w:widowControl/>
        <w:suppressLineNumbers w:val="0"/>
        <w:ind w:left="720"/>
      </w:pPr>
      <w:r>
        <w:rPr>
          <w:rStyle w:val="37"/>
        </w:rPr>
        <w:t>GitHub:</w:t>
      </w:r>
      <w:r>
        <w:t xml:space="preserve"> Contains the metadata, flows, code, and assets.</w:t>
      </w:r>
    </w:p>
    <w:p w14:paraId="77E6072B">
      <w:pPr>
        <w:keepNext w:val="0"/>
        <w:keepLines w:val="0"/>
        <w:widowControl/>
        <w:suppressLineNumbers w:val="0"/>
      </w:pPr>
      <w:r>
        <w:pict>
          <v:rect id="_x0000_i103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D9FC6EF">
      <w:pPr>
        <w:pStyle w:val="4"/>
        <w:keepNext w:val="0"/>
        <w:keepLines w:val="0"/>
        <w:widowControl/>
        <w:suppressLineNumbers w:val="0"/>
        <w:rPr>
          <w:rStyle w:val="37"/>
          <w:rFonts w:hint="default" w:ascii="Times New Roman" w:hAnsi="Times New Roman" w:cs="Times New Roman"/>
          <w:b/>
          <w:bCs/>
          <w:color w:val="auto"/>
          <w:sz w:val="28"/>
          <w:szCs w:val="28"/>
          <w:lang w:val="en-IN"/>
        </w:rPr>
      </w:pPr>
      <w:r>
        <w:rPr>
          <w:rStyle w:val="37"/>
          <w:rFonts w:hint="default" w:ascii="Times New Roman" w:hAnsi="Times New Roman" w:cs="Times New Roman"/>
          <w:b/>
          <w:bCs/>
          <w:color w:val="auto"/>
          <w:sz w:val="28"/>
          <w:szCs w:val="28"/>
          <w:lang w:val="en-IN"/>
        </w:rPr>
        <w:t>ScreenShots:</w:t>
      </w:r>
    </w:p>
    <w:p w14:paraId="32544E68">
      <w:pPr>
        <w:rPr>
          <w:rFonts w:hint="default"/>
          <w:lang w:val="en-IN"/>
        </w:rPr>
      </w:pPr>
    </w:p>
    <w:p w14:paraId="78D533F5">
      <w:pPr>
        <w:rPr>
          <w:rStyle w:val="37"/>
          <w:rFonts w:hint="default" w:ascii="Times New Roman" w:hAnsi="Times New Roman" w:cs="Times New Roman"/>
          <w:color w:val="auto"/>
          <w:sz w:val="28"/>
          <w:szCs w:val="28"/>
          <w:lang w:val="en-IN"/>
        </w:rPr>
      </w:pPr>
      <w:r>
        <w:rPr>
          <w:rStyle w:val="37"/>
          <w:rFonts w:hint="default" w:ascii="Times New Roman" w:hAnsi="Times New Roman" w:cs="Times New Roman"/>
          <w:color w:val="auto"/>
          <w:sz w:val="28"/>
          <w:szCs w:val="28"/>
          <w:lang w:val="en-IN"/>
        </w:rPr>
        <w:t>Custom Objects:</w:t>
      </w:r>
    </w:p>
    <w:p w14:paraId="4A8F550F">
      <w:r>
        <w:drawing>
          <wp:inline distT="0" distB="0" distL="114300" distR="114300">
            <wp:extent cx="6420485" cy="1888490"/>
            <wp:effectExtent l="0" t="0" r="5715" b="3810"/>
            <wp:docPr id="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048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96355" cy="329565"/>
            <wp:effectExtent l="0" t="0" r="4445" b="635"/>
            <wp:docPr id="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414770" cy="314960"/>
            <wp:effectExtent l="0" t="0" r="11430" b="254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8AA3D">
      <w:pPr>
        <w:rPr>
          <w:rFonts w:hint="default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HandsMen Threads App:</w:t>
      </w:r>
    </w:p>
    <w:p w14:paraId="4FE8DB39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417945" cy="2954020"/>
            <wp:effectExtent l="0" t="0" r="8255" b="5080"/>
            <wp:docPr id="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E1CE0"/>
    <w:p w14:paraId="09CEE1AC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Custom Tabs:</w:t>
      </w:r>
    </w:p>
    <w:p w14:paraId="08B7AC09">
      <w:r>
        <w:drawing>
          <wp:inline distT="0" distB="0" distL="114300" distR="114300">
            <wp:extent cx="6419850" cy="2657475"/>
            <wp:effectExtent l="0" t="0" r="6350" b="9525"/>
            <wp:docPr id="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B7EFB">
      <w:pPr>
        <w:rPr>
          <w:rFonts w:hint="default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HandsMen Customer Fields:</w:t>
      </w:r>
    </w:p>
    <w:p w14:paraId="5FC91197">
      <w:r>
        <w:drawing>
          <wp:inline distT="0" distB="0" distL="114300" distR="114300">
            <wp:extent cx="6440170" cy="2295525"/>
            <wp:effectExtent l="0" t="0" r="11430" b="3175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6C694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HandsMen Order Fields:</w:t>
      </w:r>
    </w:p>
    <w:p w14:paraId="70F577E7">
      <w:r>
        <w:drawing>
          <wp:inline distT="0" distB="0" distL="114300" distR="114300">
            <wp:extent cx="6423660" cy="2350135"/>
            <wp:effectExtent l="0" t="0" r="2540" b="12065"/>
            <wp:docPr id="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A8E83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HandsMen Product Fields:</w:t>
      </w:r>
    </w:p>
    <w:p w14:paraId="5B0742F6">
      <w:r>
        <w:drawing>
          <wp:inline distT="0" distB="0" distL="114300" distR="114300">
            <wp:extent cx="6424930" cy="2569210"/>
            <wp:effectExtent l="0" t="0" r="1270" b="8890"/>
            <wp:docPr id="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493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72993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Inventory Fields:</w:t>
      </w:r>
    </w:p>
    <w:p w14:paraId="71A5E47A">
      <w:r>
        <w:drawing>
          <wp:inline distT="0" distB="0" distL="114300" distR="114300">
            <wp:extent cx="6421120" cy="2558415"/>
            <wp:effectExtent l="0" t="0" r="5080" b="6985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112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D924E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Marketing Campaign Fields:</w:t>
      </w:r>
    </w:p>
    <w:p w14:paraId="3105EA8B">
      <w:r>
        <w:drawing>
          <wp:inline distT="0" distB="0" distL="114300" distR="114300">
            <wp:extent cx="6423660" cy="2412365"/>
            <wp:effectExtent l="0" t="0" r="2540" b="635"/>
            <wp:docPr id="1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2E0EA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Order Confirmation Flow:</w:t>
      </w:r>
    </w:p>
    <w:p w14:paraId="5D4ED322">
      <w:r>
        <w:drawing>
          <wp:inline distT="0" distB="0" distL="114300" distR="114300">
            <wp:extent cx="6422390" cy="3321050"/>
            <wp:effectExtent l="0" t="0" r="3810" b="635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239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28744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Loyalty Status Update Flow:</w:t>
      </w:r>
    </w:p>
    <w:p w14:paraId="61B2E3C2">
      <w:r>
        <w:drawing>
          <wp:inline distT="0" distB="0" distL="114300" distR="114300">
            <wp:extent cx="6419215" cy="4655820"/>
            <wp:effectExtent l="0" t="0" r="6985" b="5080"/>
            <wp:docPr id="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9BBC9">
      <w:pPr>
        <w:rPr>
          <w:rFonts w:hint="default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Order Trigger Handler Apex Class:</w:t>
      </w:r>
    </w:p>
    <w:p w14:paraId="72F0B52F">
      <w:r>
        <w:drawing>
          <wp:inline distT="0" distB="0" distL="114300" distR="114300">
            <wp:extent cx="6423660" cy="3677285"/>
            <wp:effectExtent l="0" t="0" r="2540" b="5715"/>
            <wp:docPr id="1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61A09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Inventory Batch Job Apex Class:</w:t>
      </w:r>
    </w:p>
    <w:p w14:paraId="4A4EC076">
      <w:r>
        <w:drawing>
          <wp:inline distT="0" distB="0" distL="114300" distR="114300">
            <wp:extent cx="6421755" cy="4511675"/>
            <wp:effectExtent l="0" t="0" r="4445" b="9525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1755" cy="451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376BE">
      <w:r>
        <w:drawing>
          <wp:inline distT="0" distB="0" distL="114300" distR="114300">
            <wp:extent cx="6423660" cy="2784475"/>
            <wp:effectExtent l="0" t="0" r="2540" b="9525"/>
            <wp:docPr id="1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BAB70">
      <w:pPr>
        <w:rPr>
          <w:rFonts w:hint="default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Order Trigger:</w:t>
      </w:r>
      <w:bookmarkStart w:id="0" w:name="_GoBack"/>
      <w:bookmarkEnd w:id="0"/>
    </w:p>
    <w:p w14:paraId="4193F41F">
      <w:r>
        <w:drawing>
          <wp:inline distT="0" distB="0" distL="114300" distR="114300">
            <wp:extent cx="6421755" cy="2433320"/>
            <wp:effectExtent l="0" t="0" r="4445" b="5080"/>
            <wp:docPr id="1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2175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3382B">
      <w:pPr>
        <w:rPr>
          <w:rFonts w:hint="default"/>
        </w:rPr>
      </w:pPr>
      <w:r>
        <w:pict>
          <v:rect id="_x0000_i104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1566A29">
      <w:pPr>
        <w:pStyle w:val="4"/>
        <w:keepNext w:val="0"/>
        <w:keepLines w:val="0"/>
        <w:widowControl/>
        <w:suppressLineNumbers w:val="0"/>
        <w:rPr>
          <w:rFonts w:hint="default"/>
          <w:lang w:val="en-IN"/>
        </w:rPr>
      </w:pPr>
      <w:r>
        <w:rPr>
          <w:rStyle w:val="37"/>
          <w:rFonts w:hint="default" w:ascii="Times New Roman" w:hAnsi="Times New Roman" w:cs="Times New Roman"/>
          <w:b/>
          <w:bCs/>
          <w:color w:val="auto"/>
          <w:sz w:val="28"/>
          <w:szCs w:val="28"/>
        </w:rPr>
        <w:t>Conclusion</w:t>
      </w:r>
      <w:r>
        <w:rPr>
          <w:rStyle w:val="37"/>
          <w:rFonts w:hint="default" w:ascii="Times New Roman" w:hAnsi="Times New Roman" w:cs="Times New Roman"/>
          <w:b/>
          <w:bCs/>
          <w:color w:val="auto"/>
          <w:sz w:val="28"/>
          <w:szCs w:val="28"/>
          <w:lang w:val="en-IN"/>
        </w:rPr>
        <w:t>:</w:t>
      </w:r>
    </w:p>
    <w:p w14:paraId="071A1C07">
      <w:pPr>
        <w:pStyle w:val="36"/>
        <w:keepNext w:val="0"/>
        <w:keepLines w:val="0"/>
        <w:widowControl/>
        <w:suppressLineNumbers w:val="0"/>
      </w:pPr>
      <w:r>
        <w:t>This project gave me valuable insight into end-to-end Salesforce development—from UI-driven automation to backend data processing using Apex. It reflects how Salesforce can be tailored for industry-specific use cases like fashion retail and inventory management.</w:t>
      </w:r>
    </w:p>
    <w:p w14:paraId="5E796077">
      <w:pPr>
        <w:pStyle w:val="36"/>
        <w:keepNext w:val="0"/>
        <w:keepLines w:val="0"/>
        <w:widowControl/>
        <w:suppressLineNumbers w:val="0"/>
      </w:pPr>
      <w:r>
        <w:t>I’m grateful for the opportunity provided by SmartBridge and Salesforce and proud to have implemented a complete working solution.</w:t>
      </w:r>
    </w:p>
    <w:p w14:paraId="348BFD10"/>
    <w:sectPr>
      <w:pgSz w:w="12240" w:h="15840"/>
      <w:pgMar w:top="560" w:right="980" w:bottom="980" w:left="11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Comic Sans MS">
    <w:panose1 w:val="030F0702030302020204"/>
    <w:charset w:val="00"/>
    <w:family w:val="auto"/>
    <w:pitch w:val="default"/>
    <w:sig w:usb0="00000687" w:usb1="00000013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Tw Cen MT Condensed">
    <w:panose1 w:val="020B0606020104020203"/>
    <w:charset w:val="00"/>
    <w:family w:val="auto"/>
    <w:pitch w:val="default"/>
    <w:sig w:usb0="00000003" w:usb1="00000000" w:usb2="00000000" w:usb3="00000000" w:csb0="2000000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DB43716"/>
    <w:multiLevelType w:val="singleLevel"/>
    <w:tmpl w:val="FDB4371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FFFFFF7E"/>
    <w:multiLevelType w:val="singleLevel"/>
    <w:tmpl w:val="FFFFFF7E"/>
    <w:lvl w:ilvl="0" w:tentative="0">
      <w:start w:val="1"/>
      <w:numFmt w:val="decimal"/>
      <w:pStyle w:val="34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2">
    <w:nsid w:val="FFFFFF7F"/>
    <w:multiLevelType w:val="singleLevel"/>
    <w:tmpl w:val="FFFFFF7F"/>
    <w:lvl w:ilvl="0" w:tentative="0">
      <w:start w:val="1"/>
      <w:numFmt w:val="decimal"/>
      <w:pStyle w:val="33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">
    <w:nsid w:val="FFFFFF82"/>
    <w:multiLevelType w:val="singleLevel"/>
    <w:tmpl w:val="FFFFFF82"/>
    <w:lvl w:ilvl="0" w:tentative="0">
      <w:start w:val="1"/>
      <w:numFmt w:val="bullet"/>
      <w:pStyle w:val="28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4">
    <w:nsid w:val="FFFFFF83"/>
    <w:multiLevelType w:val="singleLevel"/>
    <w:tmpl w:val="FFFFFF83"/>
    <w:lvl w:ilvl="0" w:tentative="0">
      <w:start w:val="1"/>
      <w:numFmt w:val="bullet"/>
      <w:pStyle w:val="27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5">
    <w:nsid w:val="FFFFFF88"/>
    <w:multiLevelType w:val="singleLevel"/>
    <w:tmpl w:val="FFFFFF88"/>
    <w:lvl w:ilvl="0" w:tentative="0">
      <w:start w:val="1"/>
      <w:numFmt w:val="decimal"/>
      <w:pStyle w:val="32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6">
    <w:nsid w:val="FFFFFF89"/>
    <w:multiLevelType w:val="singleLevel"/>
    <w:tmpl w:val="FFFFFF89"/>
    <w:lvl w:ilvl="0" w:tentative="0">
      <w:start w:val="1"/>
      <w:numFmt w:val="bullet"/>
      <w:pStyle w:val="26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7">
    <w:nsid w:val="5777DD42"/>
    <w:multiLevelType w:val="singleLevel"/>
    <w:tmpl w:val="5777DD4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6BF9ACED"/>
    <w:multiLevelType w:val="singleLevel"/>
    <w:tmpl w:val="6BF9ACE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1"/>
  </w:num>
  <w:num w:numId="7">
    <w:abstractNumId w:val="0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05416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42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4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4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7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8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9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8"/>
    <w:unhideWhenUsed/>
    <w:qFormat/>
    <w:uiPriority w:val="99"/>
    <w:pPr>
      <w:spacing w:after="120"/>
    </w:pPr>
  </w:style>
  <w:style w:type="paragraph" w:styleId="14">
    <w:name w:val="Body Text 2"/>
    <w:basedOn w:val="1"/>
    <w:link w:val="149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50"/>
    <w:unhideWhenUsed/>
    <w:qFormat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40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9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20">
    <w:name w:val="HTML Code"/>
    <w:basedOn w:val="11"/>
    <w:semiHidden/>
    <w:unhideWhenUsed/>
    <w:uiPriority w:val="99"/>
    <w:rPr>
      <w:rFonts w:ascii="Courier New" w:hAnsi="Courier New" w:cs="Courier New"/>
      <w:sz w:val="20"/>
      <w:szCs w:val="20"/>
    </w:rPr>
  </w:style>
  <w:style w:type="paragraph" w:styleId="21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22">
    <w:name w:val="Hyperlink"/>
    <w:basedOn w:val="11"/>
    <w:semiHidden/>
    <w:unhideWhenUsed/>
    <w:uiPriority w:val="99"/>
    <w:rPr>
      <w:color w:val="0000FF"/>
      <w:u w:val="single"/>
    </w:rPr>
  </w:style>
  <w:style w:type="paragraph" w:styleId="23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4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5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6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7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8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9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30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31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32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3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4">
    <w:name w:val="List Number 3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5">
    <w:name w:val="macro"/>
    <w:link w:val="151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36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37">
    <w:name w:val="Strong"/>
    <w:basedOn w:val="11"/>
    <w:qFormat/>
    <w:uiPriority w:val="22"/>
    <w:rPr>
      <w:b/>
      <w:bCs/>
    </w:rPr>
  </w:style>
  <w:style w:type="paragraph" w:styleId="38">
    <w:name w:val="Subtitle"/>
    <w:basedOn w:val="1"/>
    <w:next w:val="1"/>
    <w:link w:val="146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9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40">
    <w:name w:val="Title"/>
    <w:basedOn w:val="1"/>
    <w:next w:val="1"/>
    <w:link w:val="145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41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42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3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4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5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6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7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8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9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50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51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52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3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4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5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6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7">
    <w:name w:val="Light Grid Accent 2"/>
    <w:basedOn w:val="12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8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9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60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61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62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3"/>
    <w:basedOn w:val="1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7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8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9">
    <w:name w:val="Medium Shading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1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Shading 2 Accent 4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4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5">
    <w:name w:val="Medium Shading 2 Accent 6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6">
    <w:name w:val="Medium Lis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7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8">
    <w:name w:val="Medium List 1 Accent 2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9">
    <w:name w:val="Medium List 1 Accent 3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80">
    <w:name w:val="Medium List 1 Accent 4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81">
    <w:name w:val="Medium List 1 Accent 5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82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3">
    <w:name w:val="Medium Lis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1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3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List 2 Accent 4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8">
    <w:name w:val="Medium List 2 Accent 5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9">
    <w:name w:val="Medium List 2 Accent 6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90">
    <w:name w:val="Medium Grid 1"/>
    <w:basedOn w:val="1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91">
    <w:name w:val="Medium Grid 1 Accent 1"/>
    <w:basedOn w:val="1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92">
    <w:name w:val="Medium Grid 1 Accent 2"/>
    <w:basedOn w:val="12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3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4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5">
    <w:name w:val="Medium Grid 1 Accent 5"/>
    <w:basedOn w:val="1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6">
    <w:name w:val="Medium Grid 1 Accent 6"/>
    <w:basedOn w:val="1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7">
    <w:name w:val="Medium Grid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1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2 Accent 4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2">
    <w:name w:val="Medium Grid 2 Accent 5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3">
    <w:name w:val="Medium Grid 2 Accent 6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4">
    <w:name w:val="Medium Grid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5">
    <w:name w:val="Medium Grid 3 Accent 1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6">
    <w:name w:val="Medium Grid 3 Accent 2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7">
    <w:name w:val="Medium Grid 3 Accent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8">
    <w:name w:val="Medium Grid 3 Accent 4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9">
    <w:name w:val="Medium Grid 3 Accent 5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10">
    <w:name w:val="Medium Grid 3 Accent 6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11">
    <w:name w:val="Dark List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12">
    <w:name w:val="Dark List Accent 1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3">
    <w:name w:val="Dark List Accent 2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4">
    <w:name w:val="Dark List Accent 3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5">
    <w:name w:val="Dark List Accent 4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6">
    <w:name w:val="Dark List Accent 5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7">
    <w:name w:val="Dark List Accent 6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8">
    <w:name w:val="Colorful Shading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1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2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22">
    <w:name w:val="Colorful Shading Accent 4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3">
    <w:name w:val="Colorful Shading Accent 5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4">
    <w:name w:val="Colorful Shading Accent 6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5">
    <w:name w:val="Colorful List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6">
    <w:name w:val="Colorful List Accent 1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7">
    <w:name w:val="Colorful List Accent 2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8">
    <w:name w:val="Colorful List Accent 3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9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30">
    <w:name w:val="Colorful List Accent 5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31">
    <w:name w:val="Colorful List Accent 6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32">
    <w:name w:val="Colorful Grid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3">
    <w:name w:val="Colorful Grid Accent 1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4">
    <w:name w:val="Colorful Grid Accent 2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5">
    <w:name w:val="Colorful Grid Accent 3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6">
    <w:name w:val="Colorful Grid Accent 4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7">
    <w:name w:val="Colorful Grid Accent 5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8">
    <w:name w:val="Colorful Grid Accent 6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9">
    <w:name w:val="Header Char"/>
    <w:basedOn w:val="11"/>
    <w:link w:val="19"/>
    <w:uiPriority w:val="99"/>
  </w:style>
  <w:style w:type="character" w:customStyle="1" w:styleId="140">
    <w:name w:val="Footer Char"/>
    <w:basedOn w:val="11"/>
    <w:link w:val="18"/>
    <w:uiPriority w:val="99"/>
  </w:style>
  <w:style w:type="paragraph" w:styleId="141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42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3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4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5">
    <w:name w:val="Title Char"/>
    <w:basedOn w:val="11"/>
    <w:link w:val="40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6">
    <w:name w:val="Subtitle Char"/>
    <w:basedOn w:val="11"/>
    <w:link w:val="38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7">
    <w:name w:val="List Paragraph"/>
    <w:basedOn w:val="1"/>
    <w:qFormat/>
    <w:uiPriority w:val="34"/>
    <w:pPr>
      <w:ind w:left="720"/>
      <w:contextualSpacing/>
    </w:pPr>
  </w:style>
  <w:style w:type="character" w:customStyle="1" w:styleId="148">
    <w:name w:val="Body Text Char"/>
    <w:basedOn w:val="11"/>
    <w:link w:val="13"/>
    <w:qFormat/>
    <w:uiPriority w:val="99"/>
  </w:style>
  <w:style w:type="character" w:customStyle="1" w:styleId="149">
    <w:name w:val="Body Text 2 Char"/>
    <w:basedOn w:val="11"/>
    <w:link w:val="14"/>
    <w:qFormat/>
    <w:uiPriority w:val="99"/>
  </w:style>
  <w:style w:type="character" w:customStyle="1" w:styleId="150">
    <w:name w:val="Body Text 3 Char"/>
    <w:basedOn w:val="11"/>
    <w:link w:val="15"/>
    <w:qFormat/>
    <w:uiPriority w:val="99"/>
    <w:rPr>
      <w:sz w:val="16"/>
      <w:szCs w:val="16"/>
    </w:rPr>
  </w:style>
  <w:style w:type="character" w:customStyle="1" w:styleId="151">
    <w:name w:val="Macro Text Char"/>
    <w:basedOn w:val="11"/>
    <w:link w:val="35"/>
    <w:qFormat/>
    <w:uiPriority w:val="99"/>
    <w:rPr>
      <w:rFonts w:ascii="Courier" w:hAnsi="Courier"/>
      <w:sz w:val="20"/>
      <w:szCs w:val="20"/>
    </w:rPr>
  </w:style>
  <w:style w:type="paragraph" w:styleId="152">
    <w:name w:val="Quote"/>
    <w:basedOn w:val="1"/>
    <w:next w:val="1"/>
    <w:link w:val="153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3">
    <w:name w:val="Quote Char"/>
    <w:basedOn w:val="11"/>
    <w:link w:val="152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4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5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6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7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8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9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60">
    <w:name w:val="Intense Quote"/>
    <w:basedOn w:val="1"/>
    <w:next w:val="1"/>
    <w:link w:val="161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1">
    <w:name w:val="Intense Quote Char"/>
    <w:basedOn w:val="11"/>
    <w:link w:val="160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2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3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4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5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6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7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Pooja Soni</cp:lastModifiedBy>
  <dcterms:modified xsi:type="dcterms:W3CDTF">2025-07-31T15:30:59Z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A8CA06A1DB2441669EA4CE1A09FE5115_13</vt:lpwstr>
  </property>
</Properties>
</file>